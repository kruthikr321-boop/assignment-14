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FAEED">
      <w:pPr>
        <w:jc w:val="center"/>
      </w:pPr>
      <w:r>
        <w:rPr>
          <w:b/>
          <w:color w:val="1F4E79"/>
          <w:sz w:val="52"/>
        </w:rPr>
        <w:t>LAB ASSIGNMENT 14.4</w:t>
      </w:r>
    </w:p>
    <w:p w14:paraId="2A1B3302">
      <w:pPr>
        <w:jc w:val="center"/>
      </w:pPr>
      <w:r>
        <w:rPr>
          <w:b/>
          <w:sz w:val="32"/>
        </w:rPr>
        <w:t>Web Frontend Development – AI-Assisted HTML/CSS/JS Generation</w:t>
      </w:r>
    </w:p>
    <w:p w14:paraId="72FC3A48">
      <w:pPr>
        <w:jc w:val="center"/>
      </w:pPr>
      <w:r>
        <w:rPr>
          <w:b/>
        </w:rPr>
        <w:br w:type="textWrapping"/>
      </w:r>
      <w:r>
        <w:rPr>
          <w:b/>
        </w:rPr>
        <w:t>Course: AI Assisted Coding</w:t>
      </w:r>
      <w:r>
        <w:rPr>
          <w:b/>
        </w:rPr>
        <w:br w:type="textWrapping"/>
      </w:r>
      <w:r>
        <w:t>Course Code: 25CS002PC304</w:t>
      </w:r>
      <w:r>
        <w:br w:type="textWrapping"/>
      </w:r>
      <w:r>
        <w:t xml:space="preserve">Assignment: 14 </w:t>
      </w:r>
      <w:bookmarkStart w:id="0" w:name="_GoBack"/>
      <w:bookmarkEnd w:id="0"/>
      <w:r>
        <w:br w:type="page"/>
      </w:r>
    </w:p>
    <w:p w14:paraId="50D306E6">
      <w:pPr>
        <w:pStyle w:val="2"/>
      </w:pPr>
      <w:r>
        <w:t>ALL AI PROMPTS</w:t>
      </w:r>
    </w:p>
    <w:p w14:paraId="34F905AC">
      <w:r>
        <w:rPr>
          <w:b/>
          <w:sz w:val="26"/>
        </w:rPr>
        <w:t>Prompt 1: Task 1: Responsive Homepage Layout for a Startup Website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6C0C92E">
        <w:trPr>
          <w:jc w:val="center"/>
        </w:trPr>
        <w:tc>
          <w:tcPr>
            <w:tcW w:w="10080" w:type="dxa"/>
            <w:shd w:val="clear" w:color="auto" w:fill="F3F6F9"/>
            <w:vAlign w:val="top"/>
          </w:tcPr>
          <w:p w14:paraId="4BDA36CB">
            <w:r>
              <w:rPr>
                <w:rFonts w:ascii="Consolas" w:hAnsi="Consolas"/>
                <w:sz w:val="19"/>
              </w:rPr>
              <w:t>You are an expert frontend developer. Create a responsive startup homepage using HTML, CSS, and JavaScript.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Requirements: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1. Create a header with navigation links.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2. Add a main content/hero section with a startup title, description, and call-to-action button.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3. Add a footer with basic information.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4. Use responsive CSS media queries so the layout works on mobile, tablet, and desktop screens.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5. Keep the code clean, semantic, accessible, and well structured.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6. Add comments explaining important CSS sections.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Return complete code that can be run directly in VS Code.</w:t>
            </w:r>
          </w:p>
        </w:tc>
      </w:tr>
    </w:tbl>
    <w:p w14:paraId="00AF0CCB"/>
    <w:p w14:paraId="4AD12B8A">
      <w:r>
        <w:rPr>
          <w:b/>
          <w:sz w:val="26"/>
        </w:rPr>
        <w:t>Prompt 2: Task 2: Interactive Call-to-Action Button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0B19F0C">
        <w:trPr>
          <w:jc w:val="center"/>
        </w:trPr>
        <w:tc>
          <w:tcPr>
            <w:tcW w:w="10080" w:type="dxa"/>
            <w:shd w:val="clear" w:color="auto" w:fill="F3F6F9"/>
            <w:vAlign w:val="top"/>
          </w:tcPr>
          <w:p w14:paraId="62A21A5C">
            <w:r>
              <w:rPr>
                <w:rFonts w:ascii="Consolas" w:hAnsi="Consolas"/>
                <w:sz w:val="19"/>
              </w:rPr>
              <w:t>Create an interactive call-to-action button for a marketing webpage using HTML, CSS, and JavaScript.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Requirements: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1. Add a prominent button using HTML.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2. Use JavaScript to respond to a click.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3. Display a visible success/message response without reloading the page.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4. Add meaningful comments explaining the JavaScript logic.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5. Keep the implementation simple and readable.</w:t>
            </w:r>
          </w:p>
        </w:tc>
      </w:tr>
    </w:tbl>
    <w:p w14:paraId="000D190A"/>
    <w:p w14:paraId="43A6DDD4">
      <w:r>
        <w:rPr>
          <w:b/>
          <w:sz w:val="26"/>
        </w:rPr>
        <w:t>Prompt 3: Task 3: Contact Form with Client-Side Validation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E981E4F">
        <w:trPr>
          <w:jc w:val="center"/>
        </w:trPr>
        <w:tc>
          <w:tcPr>
            <w:tcW w:w="10080" w:type="dxa"/>
            <w:shd w:val="clear" w:color="auto" w:fill="F3F6F9"/>
            <w:vAlign w:val="top"/>
          </w:tcPr>
          <w:p w14:paraId="1A109426">
            <w:r>
              <w:rPr>
                <w:rFonts w:ascii="Consolas" w:hAnsi="Consolas"/>
                <w:sz w:val="19"/>
              </w:rPr>
              <w:t>Create a contact form using HTML, CSS, and JavaScript with client-side validation.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Requirements: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1. Include fields for Name, Email, and Message.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2. Prevent submission when any required field is empty.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3. Validate the email using a suitable email pattern.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4. Display clear inline error messages.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5. Display a success message when all values are valid.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6. Validation must happen on the client side and should not reload the page.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7. Add comments explaining the JavaScript validation logic.</w:t>
            </w:r>
          </w:p>
        </w:tc>
      </w:tr>
    </w:tbl>
    <w:p w14:paraId="7180C8AE"/>
    <w:p w14:paraId="0AD1C2F8">
      <w:r>
        <w:rPr>
          <w:b/>
          <w:sz w:val="26"/>
        </w:rPr>
        <w:t>Prompt 4: Task 4: Dynamic List Management for a Product Page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E1E66DE">
        <w:trPr>
          <w:jc w:val="center"/>
        </w:trPr>
        <w:tc>
          <w:tcPr>
            <w:tcW w:w="10080" w:type="dxa"/>
            <w:shd w:val="clear" w:color="auto" w:fill="F3F6F9"/>
            <w:vAlign w:val="top"/>
          </w:tcPr>
          <w:p w14:paraId="0DDBBADC">
            <w:r>
              <w:rPr>
                <w:rFonts w:ascii="Consolas" w:hAnsi="Consolas"/>
                <w:sz w:val="19"/>
              </w:rPr>
              <w:t>Create a dynamic product list using HTML, CSS, and JavaScript.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Requirements: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1. Display an initial list of product items.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2. Add an “Add Item” button.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3. Add a “Remove Last” button.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4. When Add is clicked, append a new product item.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5. When Remove is clicked, remove the last product item.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6. Update the DOM instantly without refreshing the page.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7. Add clear comments to explain the JavaScript logic.</w:t>
            </w:r>
          </w:p>
        </w:tc>
      </w:tr>
    </w:tbl>
    <w:p w14:paraId="2CB799A8"/>
    <w:p w14:paraId="58CBF90D">
      <w:r>
        <w:rPr>
          <w:b/>
          <w:sz w:val="26"/>
        </w:rPr>
        <w:t>Prompt 5: Task 5: Modal Popup for User Notifications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E718E11">
        <w:trPr>
          <w:jc w:val="center"/>
        </w:trPr>
        <w:tc>
          <w:tcPr>
            <w:tcW w:w="10080" w:type="dxa"/>
            <w:shd w:val="clear" w:color="auto" w:fill="F3F6F9"/>
            <w:vAlign w:val="top"/>
          </w:tcPr>
          <w:p w14:paraId="4D9FAD54">
            <w:r>
              <w:rPr>
                <w:rFonts w:ascii="Consolas" w:hAnsi="Consolas"/>
                <w:sz w:val="19"/>
              </w:rPr>
              <w:t>Create a notification modal popup using HTML, CSS, and JavaScript.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Requirements: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1. Create an “Open Modal” button.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2. Build a modal containing a title, message, and close button.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3. Add a semi-transparent background overlay.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4. Use JavaScript to open and close the modal.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5. Allow the modal to close using the close button.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6. Also close it when the user clicks the overlay.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7. Add comments explaining the JavaScript logic.</w:t>
            </w:r>
            <w:r>
              <w:rPr>
                <w:rFonts w:ascii="Consolas" w:hAnsi="Consolas"/>
                <w:sz w:val="19"/>
              </w:rPr>
              <w:br w:type="textWrapping"/>
            </w:r>
            <w:r>
              <w:rPr>
                <w:rFonts w:ascii="Consolas" w:hAnsi="Consolas"/>
                <w:sz w:val="19"/>
              </w:rPr>
              <w:t>8. Make the popup clear and responsive.</w:t>
            </w:r>
          </w:p>
        </w:tc>
      </w:tr>
    </w:tbl>
    <w:p w14:paraId="7D0E674D"/>
    <w:p w14:paraId="0C5FA046">
      <w:r>
        <w:br w:type="page"/>
      </w:r>
    </w:p>
    <w:p w14:paraId="17C55F3B">
      <w:pPr>
        <w:pStyle w:val="2"/>
      </w:pPr>
      <w:r>
        <w:rPr>
          <w:color w:val="1F4E79"/>
        </w:rPr>
        <w:t>Task 1: Responsive Homepage Layout for a Startup Website</w:t>
      </w:r>
    </w:p>
    <w:p w14:paraId="35064242">
      <w:r>
        <w:rPr>
          <w:b/>
        </w:rPr>
        <w:t xml:space="preserve">Topic / Task: </w:t>
      </w:r>
      <w:r>
        <w:t>Task 1: Responsive Homepage Layout for a Startup Website</w:t>
      </w:r>
    </w:p>
    <w:p w14:paraId="0A7BBACB">
      <w:r>
        <w:rPr>
          <w:b/>
        </w:rPr>
        <w:t xml:space="preserve">Source requirements: </w:t>
      </w:r>
      <w:r>
        <w:t>This section follows the task requirements in Lab Assignment 14.4.</w:t>
      </w:r>
    </w:p>
    <w:p w14:paraId="67622A9E">
      <w:r>
        <w:rPr>
          <w:b/>
          <w:sz w:val="28"/>
        </w:rPr>
        <w:t>Code in VS Code</w:t>
      </w:r>
    </w:p>
    <w:p w14:paraId="160F5DD7">
      <w:pPr>
        <w:jc w:val="center"/>
      </w:pPr>
      <w:r>
        <w:rPr>
          <w:b/>
          <w:sz w:val="20"/>
        </w:rPr>
        <w:t>index.html</w:t>
      </w:r>
    </w:p>
    <w:p w14:paraId="041A3B89">
      <w:pPr>
        <w:jc w:val="center"/>
      </w:pPr>
      <w:r>
        <w:drawing>
          <wp:inline distT="0" distB="0" distL="114300" distR="114300">
            <wp:extent cx="6309360" cy="3972560"/>
            <wp:effectExtent l="0" t="0" r="1524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93DF">
      <w:pPr>
        <w:jc w:val="center"/>
      </w:pPr>
      <w:r>
        <w:rPr>
          <w:b/>
          <w:sz w:val="20"/>
        </w:rPr>
        <w:t>style.css</w:t>
      </w:r>
    </w:p>
    <w:p w14:paraId="65CBABD1">
      <w:pPr>
        <w:jc w:val="center"/>
      </w:pPr>
      <w:r>
        <w:drawing>
          <wp:inline distT="0" distB="0" distL="114300" distR="114300">
            <wp:extent cx="6309360" cy="6708140"/>
            <wp:effectExtent l="0" t="0" r="1524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70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60A3">
      <w:pPr>
        <w:jc w:val="center"/>
      </w:pPr>
      <w:r>
        <w:rPr>
          <w:b/>
          <w:sz w:val="20"/>
        </w:rPr>
        <w:t>style.css — Part 2</w:t>
      </w:r>
    </w:p>
    <w:p w14:paraId="7D912E4F">
      <w:pPr>
        <w:jc w:val="center"/>
      </w:pPr>
      <w:r>
        <w:drawing>
          <wp:inline distT="0" distB="0" distL="114300" distR="114300">
            <wp:extent cx="6309360" cy="3402965"/>
            <wp:effectExtent l="0" t="0" r="152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0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DB08">
      <w:r>
        <w:rPr>
          <w:b/>
          <w:sz w:val="28"/>
        </w:rPr>
        <w:t>Code Explanation</w:t>
      </w:r>
    </w:p>
    <w:p w14:paraId="6E00D47F">
      <w:r>
        <w:t>The HTML provides a semantic header, navigation, main section, and footer. CSS Flexbox organizes the header and navigation, while a media query changes the navigation and spacing for smaller screens. The clamp() function also makes the heading scale smoothly.</w:t>
      </w:r>
    </w:p>
    <w:p w14:paraId="5C15B0E6">
      <w:r>
        <w:rPr>
          <w:b/>
          <w:sz w:val="28"/>
        </w:rPr>
        <w:t>Expected Output</w:t>
      </w:r>
    </w:p>
    <w:p w14:paraId="38EC8528">
      <w:r>
        <w:t>A responsive startup homepage with clearly separated header, content, and footer sections that adapts to desktop, tablet, and mobile screens.</w:t>
      </w:r>
    </w:p>
    <w:p w14:paraId="29F21420">
      <w:r>
        <w:br w:type="page"/>
      </w:r>
    </w:p>
    <w:p w14:paraId="45563E18">
      <w:pPr>
        <w:pStyle w:val="2"/>
      </w:pPr>
      <w:r>
        <w:rPr>
          <w:color w:val="1F4E79"/>
        </w:rPr>
        <w:t>Task 2: Interactive Call-to-Action Button</w:t>
      </w:r>
    </w:p>
    <w:p w14:paraId="2ACD3137">
      <w:r>
        <w:rPr>
          <w:b/>
        </w:rPr>
        <w:t xml:space="preserve">Topic / Task: </w:t>
      </w:r>
      <w:r>
        <w:t>Task 2: Interactive Call-to-Action Button</w:t>
      </w:r>
    </w:p>
    <w:p w14:paraId="050F3847">
      <w:r>
        <w:rPr>
          <w:b/>
        </w:rPr>
        <w:t xml:space="preserve">Source requirements: </w:t>
      </w:r>
      <w:r>
        <w:t>This section follows the task requirements in Lab Assignment 14.4.</w:t>
      </w:r>
    </w:p>
    <w:p w14:paraId="05E7E8C4">
      <w:r>
        <w:rPr>
          <w:b/>
          <w:sz w:val="28"/>
        </w:rPr>
        <w:t>Code in VS Code</w:t>
      </w:r>
    </w:p>
    <w:p w14:paraId="63CC3ECB">
      <w:pPr>
        <w:jc w:val="center"/>
      </w:pPr>
      <w:r>
        <w:rPr>
          <w:b/>
          <w:sz w:val="20"/>
        </w:rPr>
        <w:t>index.html</w:t>
      </w:r>
    </w:p>
    <w:p w14:paraId="0946F6F9">
      <w:pPr>
        <w:jc w:val="center"/>
      </w:pPr>
      <w:r>
        <w:drawing>
          <wp:inline distT="0" distB="0" distL="114300" distR="114300">
            <wp:extent cx="6309360" cy="2604770"/>
            <wp:effectExtent l="0" t="0" r="1524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55A4">
      <w:pPr>
        <w:jc w:val="center"/>
      </w:pPr>
      <w:r>
        <w:rPr>
          <w:b/>
          <w:sz w:val="20"/>
        </w:rPr>
        <w:t>style.css</w:t>
      </w:r>
    </w:p>
    <w:p w14:paraId="6F25FD46">
      <w:pPr>
        <w:jc w:val="center"/>
      </w:pPr>
      <w:r>
        <w:drawing>
          <wp:inline distT="0" distB="0" distL="114300" distR="114300">
            <wp:extent cx="6309360" cy="3858260"/>
            <wp:effectExtent l="0" t="0" r="152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60E9">
      <w:pPr>
        <w:jc w:val="center"/>
      </w:pPr>
      <w:r>
        <w:rPr>
          <w:b/>
          <w:sz w:val="20"/>
        </w:rPr>
        <w:t>script.js</w:t>
      </w:r>
    </w:p>
    <w:p w14:paraId="5E104A0D">
      <w:pPr>
        <w:jc w:val="center"/>
      </w:pPr>
      <w:r>
        <w:drawing>
          <wp:inline distT="0" distB="0" distL="114300" distR="114300">
            <wp:extent cx="6309360" cy="1351280"/>
            <wp:effectExtent l="0" t="0" r="15240" b="203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5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C138">
      <w:r>
        <w:rPr>
          <w:b/>
          <w:sz w:val="28"/>
        </w:rPr>
        <w:t>Code Explanation</w:t>
      </w:r>
    </w:p>
    <w:p w14:paraId="26CAED7E">
      <w:r>
        <w:t>JavaScript selects the button and message elements with getElementById(). An event listener waits for a click and then changes the textContent of the message element. Because the DOM is updated directly, the page does not reload.</w:t>
      </w:r>
    </w:p>
    <w:p w14:paraId="01609DB2">
      <w:r>
        <w:rPr>
          <w:b/>
          <w:sz w:val="28"/>
        </w:rPr>
        <w:t>Expected Output</w:t>
      </w:r>
    </w:p>
    <w:p w14:paraId="4DFBB2FF">
      <w:r>
        <w:t>When the user clicks “Start Now”, a visible confirmation message appears below the button without refreshing the page.</w:t>
      </w:r>
    </w:p>
    <w:p w14:paraId="5962BE28">
      <w:r>
        <w:br w:type="page"/>
      </w:r>
    </w:p>
    <w:p w14:paraId="20847D59">
      <w:pPr>
        <w:pStyle w:val="2"/>
      </w:pPr>
      <w:r>
        <w:rPr>
          <w:color w:val="1F4E79"/>
        </w:rPr>
        <w:t>Task 3: Contact Form with Client-Side Validation</w:t>
      </w:r>
    </w:p>
    <w:p w14:paraId="62AF1483">
      <w:r>
        <w:rPr>
          <w:b/>
        </w:rPr>
        <w:t xml:space="preserve">Topic / Task: </w:t>
      </w:r>
      <w:r>
        <w:t>Task 3: Contact Form with Client-Side Validation</w:t>
      </w:r>
    </w:p>
    <w:p w14:paraId="068D4F9C">
      <w:r>
        <w:rPr>
          <w:b/>
        </w:rPr>
        <w:t xml:space="preserve">Source requirements: </w:t>
      </w:r>
      <w:r>
        <w:t>This section follows the task requirements in Lab Assignment 14.4.</w:t>
      </w:r>
    </w:p>
    <w:p w14:paraId="186DAE17">
      <w:r>
        <w:rPr>
          <w:b/>
          <w:sz w:val="28"/>
        </w:rPr>
        <w:t>Code in VS Code</w:t>
      </w:r>
    </w:p>
    <w:p w14:paraId="2DEDAAE0">
      <w:pPr>
        <w:jc w:val="center"/>
      </w:pPr>
      <w:r>
        <w:rPr>
          <w:b/>
          <w:sz w:val="20"/>
        </w:rPr>
        <w:t>index.html</w:t>
      </w:r>
    </w:p>
    <w:p w14:paraId="61E0CF1A">
      <w:pPr>
        <w:jc w:val="center"/>
      </w:pPr>
      <w:r>
        <w:drawing>
          <wp:inline distT="0" distB="0" distL="114300" distR="114300">
            <wp:extent cx="6309360" cy="3972560"/>
            <wp:effectExtent l="0" t="0" r="1524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2468">
      <w:pPr>
        <w:jc w:val="center"/>
      </w:pPr>
      <w:r>
        <w:rPr>
          <w:b/>
          <w:sz w:val="20"/>
        </w:rPr>
        <w:t>style.css</w:t>
      </w:r>
    </w:p>
    <w:p w14:paraId="11F665FA">
      <w:pPr>
        <w:jc w:val="center"/>
      </w:pPr>
      <w:r>
        <w:drawing>
          <wp:inline distT="0" distB="0" distL="114300" distR="114300">
            <wp:extent cx="6309360" cy="5454015"/>
            <wp:effectExtent l="0" t="0" r="152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5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6AF9">
      <w:pPr>
        <w:jc w:val="center"/>
      </w:pPr>
      <w:r>
        <w:rPr>
          <w:b/>
          <w:sz w:val="20"/>
        </w:rPr>
        <w:t>script.js</w:t>
      </w:r>
    </w:p>
    <w:p w14:paraId="5AFB9193">
      <w:pPr>
        <w:jc w:val="center"/>
      </w:pPr>
      <w:r>
        <w:drawing>
          <wp:inline distT="0" distB="0" distL="114300" distR="114300">
            <wp:extent cx="6309360" cy="4884420"/>
            <wp:effectExtent l="0" t="0" r="15240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8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753B">
      <w:r>
        <w:rPr>
          <w:b/>
          <w:sz w:val="28"/>
        </w:rPr>
        <w:t>Code Explanation</w:t>
      </w:r>
    </w:p>
    <w:p w14:paraId="1F38E215">
      <w:r>
        <w:t>The submit event is intercepted with preventDefault(), so the page does not reload. Each field is checked, and the email is tested with a regular expression. Errors are placed beside the relevant fields, while valid data produces a success message.</w:t>
      </w:r>
    </w:p>
    <w:p w14:paraId="382AA10C">
      <w:r>
        <w:rPr>
          <w:b/>
          <w:sz w:val="28"/>
        </w:rPr>
        <w:t>Expected Output</w:t>
      </w:r>
    </w:p>
    <w:p w14:paraId="161A349B">
      <w:r>
        <w:t>Empty or invalid fields show inline errors. When all fields are valid, the form displays a success message without a page reload.</w:t>
      </w:r>
    </w:p>
    <w:p w14:paraId="242422D8">
      <w:r>
        <w:br w:type="page"/>
      </w:r>
    </w:p>
    <w:p w14:paraId="207E35FB">
      <w:pPr>
        <w:pStyle w:val="2"/>
      </w:pPr>
      <w:r>
        <w:rPr>
          <w:color w:val="1F4E79"/>
        </w:rPr>
        <w:t>Task 4: Dynamic List Management for a Product Page</w:t>
      </w:r>
    </w:p>
    <w:p w14:paraId="3889DF5A">
      <w:r>
        <w:rPr>
          <w:b/>
        </w:rPr>
        <w:t xml:space="preserve">Topic / Task: </w:t>
      </w:r>
      <w:r>
        <w:t>Task 4: Dynamic List Management for a Product Page</w:t>
      </w:r>
    </w:p>
    <w:p w14:paraId="238CCECF">
      <w:r>
        <w:rPr>
          <w:b/>
        </w:rPr>
        <w:t xml:space="preserve">Source requirements: </w:t>
      </w:r>
      <w:r>
        <w:t>This section follows the task requirements in Lab Assignment 14.4.</w:t>
      </w:r>
    </w:p>
    <w:p w14:paraId="121358BB">
      <w:r>
        <w:rPr>
          <w:b/>
          <w:sz w:val="28"/>
        </w:rPr>
        <w:t>Code in VS Code</w:t>
      </w:r>
    </w:p>
    <w:p w14:paraId="22EC0564">
      <w:pPr>
        <w:jc w:val="center"/>
      </w:pPr>
      <w:r>
        <w:rPr>
          <w:b/>
          <w:sz w:val="20"/>
        </w:rPr>
        <w:t>index.html</w:t>
      </w:r>
    </w:p>
    <w:p w14:paraId="138AE5A3">
      <w:pPr>
        <w:jc w:val="center"/>
      </w:pPr>
      <w:r>
        <w:drawing>
          <wp:inline distT="0" distB="0" distL="114300" distR="114300">
            <wp:extent cx="6309360" cy="3175000"/>
            <wp:effectExtent l="0" t="0" r="152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7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9549">
      <w:pPr>
        <w:jc w:val="center"/>
      </w:pPr>
      <w:r>
        <w:rPr>
          <w:b/>
          <w:sz w:val="20"/>
        </w:rPr>
        <w:t>style.css</w:t>
      </w:r>
    </w:p>
    <w:p w14:paraId="63E60046">
      <w:pPr>
        <w:jc w:val="center"/>
      </w:pPr>
      <w:r>
        <w:drawing>
          <wp:inline distT="0" distB="0" distL="114300" distR="114300">
            <wp:extent cx="6309360" cy="3516630"/>
            <wp:effectExtent l="0" t="0" r="15240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1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2300">
      <w:pPr>
        <w:jc w:val="center"/>
      </w:pPr>
      <w:r>
        <w:rPr>
          <w:b/>
          <w:sz w:val="20"/>
        </w:rPr>
        <w:t>script.js</w:t>
      </w:r>
    </w:p>
    <w:p w14:paraId="6BBA0EF5">
      <w:pPr>
        <w:jc w:val="center"/>
      </w:pPr>
      <w:r>
        <w:drawing>
          <wp:inline distT="0" distB="0" distL="114300" distR="114300">
            <wp:extent cx="6309360" cy="2719070"/>
            <wp:effectExtent l="0" t="0" r="15240" b="24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1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032E">
      <w:r>
        <w:rPr>
          <w:b/>
          <w:sz w:val="28"/>
        </w:rPr>
        <w:t>Code Explanation</w:t>
      </w:r>
    </w:p>
    <w:p w14:paraId="759C8097">
      <w:r>
        <w:t>The script uses createElement() to create a new list item and appendChild() to add it to the DOM. lastElementChild identifies the final item so remove() can delete it. All changes happen instantly without refreshing the page.</w:t>
      </w:r>
    </w:p>
    <w:p w14:paraId="6876BBD9">
      <w:r>
        <w:rPr>
          <w:b/>
          <w:sz w:val="28"/>
        </w:rPr>
        <w:t>Expected Output</w:t>
      </w:r>
    </w:p>
    <w:p w14:paraId="014DDADE">
      <w:r>
        <w:t>Users can add new products or remove the last product immediately, and the list updates dynamically.</w:t>
      </w:r>
    </w:p>
    <w:p w14:paraId="26871789">
      <w:r>
        <w:br w:type="page"/>
      </w:r>
    </w:p>
    <w:p w14:paraId="51FF58A7">
      <w:pPr>
        <w:pStyle w:val="2"/>
      </w:pPr>
      <w:r>
        <w:rPr>
          <w:color w:val="1F4E79"/>
        </w:rPr>
        <w:t>Task 5: Modal Popup for User Notifications</w:t>
      </w:r>
    </w:p>
    <w:p w14:paraId="32C765E3">
      <w:r>
        <w:rPr>
          <w:b/>
        </w:rPr>
        <w:t xml:space="preserve">Topic / Task: </w:t>
      </w:r>
      <w:r>
        <w:t>Task 5: Modal Popup for User Notifications</w:t>
      </w:r>
    </w:p>
    <w:p w14:paraId="25BB44EA">
      <w:r>
        <w:rPr>
          <w:b/>
        </w:rPr>
        <w:t xml:space="preserve">Source requirements: </w:t>
      </w:r>
      <w:r>
        <w:t>This section follows the task requirements in Lab Assignment 14.4.</w:t>
      </w:r>
    </w:p>
    <w:p w14:paraId="5459C8CF">
      <w:r>
        <w:rPr>
          <w:b/>
          <w:sz w:val="28"/>
        </w:rPr>
        <w:t>Code in VS Code</w:t>
      </w:r>
    </w:p>
    <w:p w14:paraId="56BAE850">
      <w:pPr>
        <w:jc w:val="center"/>
      </w:pPr>
      <w:r>
        <w:rPr>
          <w:b/>
          <w:sz w:val="20"/>
        </w:rPr>
        <w:t>index.html</w:t>
      </w:r>
    </w:p>
    <w:p w14:paraId="1D75CE8A">
      <w:pPr>
        <w:jc w:val="center"/>
      </w:pPr>
      <w:r>
        <w:drawing>
          <wp:inline distT="0" distB="0" distL="114300" distR="114300">
            <wp:extent cx="6309360" cy="3288665"/>
            <wp:effectExtent l="0" t="0" r="1524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03E5">
      <w:pPr>
        <w:jc w:val="center"/>
      </w:pPr>
      <w:r>
        <w:rPr>
          <w:b/>
          <w:sz w:val="20"/>
        </w:rPr>
        <w:t>style.css</w:t>
      </w:r>
    </w:p>
    <w:p w14:paraId="22D0CBD5">
      <w:pPr>
        <w:jc w:val="center"/>
      </w:pPr>
      <w:r>
        <w:drawing>
          <wp:inline distT="0" distB="0" distL="114300" distR="114300">
            <wp:extent cx="6309360" cy="5681980"/>
            <wp:effectExtent l="0" t="0" r="152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031E">
      <w:pPr>
        <w:jc w:val="center"/>
      </w:pPr>
      <w:r>
        <w:rPr>
          <w:b/>
          <w:sz w:val="20"/>
        </w:rPr>
        <w:t>script.js</w:t>
      </w:r>
    </w:p>
    <w:p w14:paraId="7A7B5D28">
      <w:pPr>
        <w:jc w:val="center"/>
      </w:pPr>
      <w:r>
        <w:drawing>
          <wp:inline distT="0" distB="0" distL="114300" distR="114300">
            <wp:extent cx="6309360" cy="3060700"/>
            <wp:effectExtent l="0" t="0" r="1524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C62B">
      <w:r>
        <w:rPr>
          <w:b/>
          <w:sz w:val="28"/>
        </w:rPr>
        <w:t>Code Explanation</w:t>
      </w:r>
    </w:p>
    <w:p w14:paraId="3E18BA48">
      <w:r>
        <w:t>The modal is hidden by default and becomes visible when the show class is added. The close button removes the class. The overlay click is checked with event.target === modal so the popup closes only when the user clicks the background outside the modal content.</w:t>
      </w:r>
    </w:p>
    <w:p w14:paraId="072831DA">
      <w:r>
        <w:rPr>
          <w:b/>
          <w:sz w:val="28"/>
        </w:rPr>
        <w:t>Expected Output</w:t>
      </w:r>
    </w:p>
    <w:p w14:paraId="7DA33CC8">
      <w:r>
        <w:t>Clicking “Open Modal” displays a notification popup over the page. It can be closed using the close button or by clicking the overlay.</w:t>
      </w:r>
    </w:p>
    <w:p w14:paraId="57039ACA">
      <w:r>
        <w:br w:type="page"/>
      </w:r>
    </w:p>
    <w:p w14:paraId="1501815D">
      <w:pPr>
        <w:pStyle w:val="2"/>
      </w:pPr>
      <w:r>
        <w:t>Conclusion</w:t>
      </w:r>
    </w:p>
    <w:p w14:paraId="7416A193">
      <w:r>
        <w:t>The five tasks demonstrate AI-assisted frontend development using HTML, CSS, and JavaScript. They cover responsive design, interactive events, client-side validation, dynamic DOM manipulation, and modal notifications. The code is presented as VS Code-style screenshots so the document can be submitted as a practical lab report.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8FF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kruthikreddy</cp:lastModifiedBy>
  <dcterms:modified xsi:type="dcterms:W3CDTF">2026-10-07T10:15:58Z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325F23D020BECECB86CEC56A11F105F9_42</vt:lpwstr>
  </property>
</Properties>
</file>